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6287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ARM-Guard: An Advanced System for Drowsiness Detection</w:t>
      </w:r>
    </w:p>
    <w:p w14:paraId="3FEDA3C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Revolutionizing Fleet Safety with ARM-Optimized Edge AI</w:t>
      </w:r>
    </w:p>
    <w:p w14:paraId="295582B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79101F1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🎯 PROJECT OVERVIEW</w:t>
      </w:r>
    </w:p>
    <w:p w14:paraId="0ED50A5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ARM-Guard is a privacy-first, real-time drowsiness detection system engineered for ARM Cortex-A architectures. Leveraging deep ARM ecosystem integration and ethical AI principles, it delivers enterprise-grade fleet safety without compromising driver privacy or system reliability.</w:t>
      </w:r>
    </w:p>
    <w:p w14:paraId="000F76F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451A0D4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Core Innovation</w:t>
      </w:r>
    </w:p>
    <w:p w14:paraId="2612A60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ARM Native Architecture: Custom ARM assembly kernels with Cortex-A76 optimizations</w:t>
      </w:r>
    </w:p>
    <w:p w14:paraId="28148CB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Privacy-by-Design: Geometric ratio processing with zero facial image storage</w:t>
      </w:r>
    </w:p>
    <w:p w14:paraId="1B42894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Adaptive Intelligence: Self-learning baseline calibration per individual driver</w:t>
      </w:r>
    </w:p>
    <w:p w14:paraId="45BCB0F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Fail-Safe Engineering: Multi-layer safety protocols with graceful degradation</w:t>
      </w:r>
    </w:p>
    <w:p w14:paraId="0B8ACCD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19F1D61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🛡️ PRIVACY-FIRST ARCHITECTURE</w:t>
      </w:r>
    </w:p>
    <w:p w14:paraId="4028CCD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Zero Biometric Storage</w:t>
      </w:r>
    </w:p>
    <w:p w14:paraId="76DE324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77ECF0A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# Privacy-Protected EAR Processing (concept)</w:t>
      </w:r>
    </w:p>
    <w:p w14:paraId="379B3C7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```python</w:t>
      </w:r>
    </w:p>
    <w:p w14:paraId="231237B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def calculate_ear_anonymous(landmarks):</w:t>
      </w:r>
    </w:p>
    <w:p w14:paraId="1C5CD95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# Only store geometric ratios, never facial coordinates</w:t>
      </w:r>
    </w:p>
    <w:p w14:paraId="30700CD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ear_left = geometric_ratio_only(left_eye_points)</w:t>
      </w:r>
    </w:p>
    <w:p w14:paraId="247F1AA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ear_right = geometric_ratio_only(right_eye_points)</w:t>
      </w:r>
    </w:p>
    <w:p w14:paraId="66561F8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656A8B4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# Immediate disposal of facial landmark data</w:t>
      </w:r>
    </w:p>
    <w:p w14:paraId="6B6C2E0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del landmarks</w:t>
      </w:r>
    </w:p>
    <w:p w14:paraId="4FB95D1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4BD8EB1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return anonymized_drowsiness_score</w:t>
      </w:r>
    </w:p>
    <w:p w14:paraId="5E96377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</w:t>
      </w:r>
    </w:p>
    <w:p w14:paraId="19F52CE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7D4DD39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GDPR / CCPA Compliance Features</w:t>
      </w:r>
    </w:p>
    <w:p w14:paraId="233DCB9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Opt-In Dashboard: Drivers control their own data visibility</w:t>
      </w:r>
    </w:p>
    <w:p w14:paraId="025940D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Right to Deletion: Complete data purge in &lt;24 hours</w:t>
      </w:r>
    </w:p>
    <w:p w14:paraId="3EFA798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Anonymous Fleet Analytics: Aggregate safety insights without individual tracking</w:t>
      </w:r>
    </w:p>
    <w:p w14:paraId="5925805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Local Processing: ARM TrustZone secure enclave for sensitive computations</w:t>
      </w:r>
    </w:p>
    <w:p w14:paraId="66AA435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4436F12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Driver Consent Management</w:t>
      </w:r>
    </w:p>
    <w:p w14:paraId="6795F9D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Real-time consent toggle in driver dashboard</w:t>
      </w:r>
    </w:p>
    <w:p w14:paraId="5F152DA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Transparent data usage explanations</w:t>
      </w:r>
    </w:p>
    <w:p w14:paraId="289BCEA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Individual privacy settings per driver</w:t>
      </w:r>
    </w:p>
    <w:p w14:paraId="4C66A43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Automatic consent expiration and renewal prompts</w:t>
      </w:r>
    </w:p>
    <w:p w14:paraId="421DD77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539D53D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⚡ DEEP ARM ECOSYSTEM INTEGRATION</w:t>
      </w:r>
    </w:p>
    <w:p w14:paraId="776F937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ARM Cortex-A76 Specific Optimizations</w:t>
      </w:r>
    </w:p>
    <w:p w14:paraId="4ACCDE0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1FAC0AB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# Custom ARM Assembly for EAR Calculation (concept)</w:t>
      </w:r>
    </w:p>
    <w:p w14:paraId="5CE0C39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```assembly</w:t>
      </w:r>
    </w:p>
    <w:p w14:paraId="35F5AB8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.arm</w:t>
      </w:r>
    </w:p>
    <w:p w14:paraId="6F03A97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.text</w:t>
      </w:r>
    </w:p>
    <w:p w14:paraId="1DD2936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.global fast_ear_neon</w:t>
      </w:r>
    </w:p>
    <w:p w14:paraId="480CF4B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fast_ear_neon:</w:t>
      </w:r>
    </w:p>
    <w:p w14:paraId="6325D32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# Load eye coordinates into NEON registers</w:t>
      </w:r>
    </w:p>
    <w:p w14:paraId="14AE38F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vld1.32 {q0, q1}, [r0]!</w:t>
      </w:r>
    </w:p>
    <w:p w14:paraId="3EC94F8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0591540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# Parallel distance calculations using ARM Neon</w:t>
      </w:r>
    </w:p>
    <w:p w14:paraId="4FC3831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vsub.f32 q2, q0, q1</w:t>
      </w:r>
    </w:p>
    <w:p w14:paraId="495FBFC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vmul.f32 q3, q2, q2</w:t>
      </w:r>
    </w:p>
    <w:p w14:paraId="05D504C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3BB416F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# SIMD sum and sqrt operations</w:t>
      </w:r>
    </w:p>
    <w:p w14:paraId="261C42F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vpadd.f32 d8, d6, d7</w:t>
      </w:r>
    </w:p>
    <w:p w14:paraId="6AB9DF0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vsqrt.f32 s16, s16</w:t>
      </w:r>
    </w:p>
    <w:p w14:paraId="4481358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79FDBC7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bx lr</w:t>
      </w:r>
    </w:p>
    <w:p w14:paraId="1B4561D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</w:t>
      </w:r>
    </w:p>
    <w:p w14:paraId="660BCD1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3B4FEB5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ARM Mali GPU Compute Shaders</w:t>
      </w:r>
    </w:p>
    <w:p w14:paraId="2AC4B7E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11E3EB9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```glsl</w:t>
      </w:r>
    </w:p>
    <w:p w14:paraId="5B8F7C1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// Face mesh processing on Mali GPU</w:t>
      </w:r>
    </w:p>
    <w:p w14:paraId="00348CD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#version 320 es</w:t>
      </w:r>
    </w:p>
    <w:p w14:paraId="5A8A7F3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layout(local_size_x = 32, local_size_y = 32) in;</w:t>
      </w:r>
    </w:p>
    <w:p w14:paraId="4AEAECA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layout(binding = 0) readonly buffer LandmarkBuffer {</w:t>
      </w:r>
    </w:p>
    <w:p w14:paraId="1E14299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vec2 landmarks[];</w:t>
      </w:r>
    </w:p>
    <w:p w14:paraId="6593267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};</w:t>
      </w:r>
    </w:p>
    <w:p w14:paraId="5F434E8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layout(binding = 1) writeonly buffer EARBuffer {</w:t>
      </w:r>
    </w:p>
    <w:p w14:paraId="6A562AF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float ear_values[];</w:t>
      </w:r>
    </w:p>
    <w:p w14:paraId="402A3EE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};</w:t>
      </w:r>
    </w:p>
    <w:p w14:paraId="4EAB3E0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void main() {</w:t>
      </w:r>
    </w:p>
    <w:p w14:paraId="5A92AC4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uint index = gl_GlobalInvocationID.x;</w:t>
      </w:r>
    </w:p>
    <w:p w14:paraId="44F28FA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// Parallel EAR calculations across multiple face regions</w:t>
      </w:r>
    </w:p>
    <w:p w14:paraId="3BCEDAB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ear_values[index] = calculate_region_ear(landmarks, index);</w:t>
      </w:r>
    </w:p>
    <w:p w14:paraId="3FD2343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}</w:t>
      </w:r>
    </w:p>
    <w:p w14:paraId="2110C05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</w:t>
      </w:r>
    </w:p>
    <w:p w14:paraId="13064D7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7083F87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ARM PMU Performance Monitoring</w:t>
      </w:r>
    </w:p>
    <w:p w14:paraId="4090B6C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0368E3A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```c</w:t>
      </w:r>
    </w:p>
    <w:p w14:paraId="6621C1F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// Real-time performance optimization using ARM PMU</w:t>
      </w:r>
    </w:p>
    <w:p w14:paraId="52E695E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#include &lt;arm_pmu.h&gt;</w:t>
      </w:r>
    </w:p>
    <w:p w14:paraId="7CDD318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typedef struct {</w:t>
      </w:r>
    </w:p>
    <w:p w14:paraId="5E11E70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uint64_t cycle_count;</w:t>
      </w:r>
    </w:p>
    <w:p w14:paraId="678C267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uint64_t cache_misses;</w:t>
      </w:r>
    </w:p>
    <w:p w14:paraId="293747A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uint64_t branch_predictions;</w:t>
      </w:r>
    </w:p>
    <w:p w14:paraId="17BD3D9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} performance_metrics_t;</w:t>
      </w:r>
    </w:p>
    <w:p w14:paraId="678D6E8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void optimize_processing_path(performance_metrics_t* metrics) {</w:t>
      </w:r>
    </w:p>
    <w:p w14:paraId="1D29C63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// Dynamic algorithm switching based on ARM PMU data</w:t>
      </w:r>
    </w:p>
    <w:p w14:paraId="4B7C7B7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if (metrics-&gt;cache_misses &gt; THRESHOLD) {</w:t>
      </w:r>
    </w:p>
    <w:p w14:paraId="110A56B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switch_to_cache_optimized_path();</w:t>
      </w:r>
    </w:p>
    <w:p w14:paraId="18104FC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}</w:t>
      </w:r>
    </w:p>
    <w:p w14:paraId="2E56937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}</w:t>
      </w:r>
    </w:p>
    <w:p w14:paraId="792B338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</w:t>
      </w:r>
    </w:p>
    <w:p w14:paraId="598654B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6248017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ARM TrustZone Security Integration</w:t>
      </w:r>
    </w:p>
    <w:p w14:paraId="1F638D3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Secure biometric processing in TEE (Trusted Execution Environment)</w:t>
      </w:r>
    </w:p>
    <w:p w14:paraId="3D729C4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Hardware-backed encryption keys for driver data</w:t>
      </w:r>
    </w:p>
    <w:p w14:paraId="18C992D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Secure boot verification for system integrity</w:t>
      </w:r>
    </w:p>
    <w:p w14:paraId="28C17D2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Protected memory regions for sensitive calculations</w:t>
      </w:r>
    </w:p>
    <w:p w14:paraId="4F1E971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368397F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🧠 ADAPTIVE INTELLIGENCE ENGINE</w:t>
      </w:r>
    </w:p>
    <w:p w14:paraId="42550FE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Individual Driver Baseline Learning</w:t>
      </w:r>
    </w:p>
    <w:p w14:paraId="5C68566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667CE06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```python</w:t>
      </w:r>
    </w:p>
    <w:p w14:paraId="6F5BF40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class AdaptiveDriverProfile:</w:t>
      </w:r>
    </w:p>
    <w:p w14:paraId="070919B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def __init__(self, driver_id):</w:t>
      </w:r>
    </w:p>
    <w:p w14:paraId="074603D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self.driver_id = driver_id</w:t>
      </w:r>
    </w:p>
    <w:p w14:paraId="0CB56FE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self.baseline_ear = None</w:t>
      </w:r>
    </w:p>
    <w:p w14:paraId="00C8AAC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self.learning_hours = 0</w:t>
      </w:r>
    </w:p>
    <w:p w14:paraId="58C49C6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self.cultural_adaptations = {}</w:t>
      </w:r>
    </w:p>
    <w:p w14:paraId="20D4FB5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self.environmental_factors = {}</w:t>
      </w:r>
    </w:p>
    <w:p w14:paraId="24E73AB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269EC21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def calibrate_baseline(self, ear_samples, driving_conditions):</w:t>
      </w:r>
    </w:p>
    <w:p w14:paraId="3A3D315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"""10-hour learning period for individual driver patterns"""</w:t>
      </w:r>
    </w:p>
    <w:p w14:paraId="66E3F9A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if self.learning_hours &lt; 10:</w:t>
      </w:r>
    </w:p>
    <w:p w14:paraId="0A3A458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self.baseline_ear = self.calculate_moving_average(ear_samples)</w:t>
      </w:r>
    </w:p>
    <w:p w14:paraId="52E3954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self.learning_hours += 1</w:t>
      </w:r>
    </w:p>
    <w:p w14:paraId="6AB2C7E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2202FD8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# Collect baseline during confirmed alert driving periods</w:t>
      </w:r>
    </w:p>
    <w:p w14:paraId="7582599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if driving_conditions.speed &gt; 30 and driving_conditions.road_type == "highway":</w:t>
      </w:r>
    </w:p>
    <w:p w14:paraId="7712DA3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    self.baseline_ear = np.mean(ear_samples[-100:])  # Rolling average</w:t>
      </w:r>
    </w:p>
    <w:p w14:paraId="65501E3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    self.learning_hours += 0.1</w:t>
      </w:r>
    </w:p>
    <w:p w14:paraId="5B8DDE6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28F52CE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Adapt for eye shape variations and cultural differences</w:t>
      </w:r>
    </w:p>
    <w:p w14:paraId="7316344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self.cultural_adaptations['eye_aspect_ratio_offset'] = self._calculate_cultural_offset()</w:t>
      </w:r>
    </w:p>
    <w:p w14:paraId="7BCC1E5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26E1436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def _calculate_cultural_offset(self):</w:t>
      </w:r>
    </w:p>
    <w:p w14:paraId="168B3B2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"""Compensate for different eye shapes without racial profiling"""</w:t>
      </w:r>
    </w:p>
    <w:p w14:paraId="60B93BA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Use geometric ratios only, never store demographic data</w:t>
      </w:r>
    </w:p>
    <w:p w14:paraId="79F126B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return statistical_normalization(self.baseline_ear)</w:t>
      </w:r>
    </w:p>
    <w:p w14:paraId="4FA7D85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</w:t>
      </w:r>
    </w:p>
    <w:p w14:paraId="4D05C0F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1BDB2B2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Context-Aware Alert System</w:t>
      </w:r>
    </w:p>
    <w:p w14:paraId="134BB33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2EF12F8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```python</w:t>
      </w:r>
    </w:p>
    <w:p w14:paraId="7E07CB6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class ContextualAlertManager:</w:t>
      </w:r>
    </w:p>
    <w:p w14:paraId="01DA02A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def __init__(self):</w:t>
      </w:r>
    </w:p>
    <w:p w14:paraId="6BB24AC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self.gps_integration = True</w:t>
      </w:r>
    </w:p>
    <w:p w14:paraId="427DFC1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self.traffic_awareness = True</w:t>
      </w:r>
    </w:p>
    <w:p w14:paraId="2DC1284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self.time_of_day_factor = True</w:t>
      </w:r>
    </w:p>
    <w:p w14:paraId="0E426AD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6343D98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def should_alert(self, ear_score, context):</w:t>
      </w:r>
    </w:p>
    <w:p w14:paraId="188B234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No alerts when stopped at traffic lights</w:t>
      </w:r>
    </w:p>
    <w:p w14:paraId="43003C6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if context.vehicle_speed &lt; 5:</w:t>
      </w:r>
    </w:p>
    <w:p w14:paraId="6F5DF83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return False</w:t>
      </w:r>
    </w:p>
    <w:p w14:paraId="7FDE537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450522F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Adjust sensitivity based on road type</w:t>
      </w:r>
    </w:p>
    <w:p w14:paraId="2F8DA8A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if context.road_type == "residential":</w:t>
      </w:r>
    </w:p>
    <w:p w14:paraId="78D0E85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threshold_multiplier = 0.8  # More sensitive</w:t>
      </w:r>
    </w:p>
    <w:p w14:paraId="061836E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elif context.road_type == "highway":</w:t>
      </w:r>
    </w:p>
    <w:p w14:paraId="56C09CF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threshold_multiplier = 1.2  # Less sensitive to brief microsleeps</w:t>
      </w:r>
    </w:p>
    <w:p w14:paraId="4085D7D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630DEF0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Time-based adjustments</w:t>
      </w:r>
    </w:p>
    <w:p w14:paraId="6089319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if 2 &lt;= context.hour &lt;= 5:  # Peak drowsiness hours</w:t>
      </w:r>
    </w:p>
    <w:p w14:paraId="66D23CF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threshold_multiplier *= 0.7</w:t>
      </w:r>
    </w:p>
    <w:p w14:paraId="6703960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6AE0BCC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return ear_score &lt; (self.baseline_threshold * threshold_multiplier)</w:t>
      </w:r>
    </w:p>
    <w:p w14:paraId="3EF3144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</w:t>
      </w:r>
    </w:p>
    <w:p w14:paraId="5F36465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6C7582D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🛡️ FAIL-SAFE SAFETY ENGINEERING</w:t>
      </w:r>
    </w:p>
    <w:p w14:paraId="55B2B95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Progressive Alert Escalation</w:t>
      </w:r>
    </w:p>
    <w:p w14:paraId="1F2BB4E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5E72528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```python</w:t>
      </w:r>
    </w:p>
    <w:p w14:paraId="64F7105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class SafetyAlertSystem:</w:t>
      </w:r>
    </w:p>
    <w:p w14:paraId="2D4E996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def __init__(self):</w:t>
      </w:r>
    </w:p>
    <w:p w14:paraId="7627FD1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self.alert_levels = {</w:t>
      </w:r>
    </w:p>
    <w:p w14:paraId="0B698A0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'gentle': {'seat_vibration': 'low', 'duration': 2},</w:t>
      </w:r>
    </w:p>
    <w:p w14:paraId="0BFF1B4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'moderate': {'seat_vibration': 'medium', 'audio_tone': 'soft'},</w:t>
      </w:r>
    </w:p>
    <w:p w14:paraId="3AF30A3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'emergency': {'seat_vibration': 'high', 'audio_tone': 'urgent', 'fleet_alert': True}</w:t>
      </w:r>
    </w:p>
    <w:p w14:paraId="657237C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}</w:t>
      </w:r>
    </w:p>
    <w:p w14:paraId="08B74C0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3B3049B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def escalate_alert(self, drowsiness_level, duration):</w:t>
      </w:r>
    </w:p>
    <w:p w14:paraId="5131F52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"""Progressive alerts to avoid startling driver"""</w:t>
      </w:r>
    </w:p>
    <w:p w14:paraId="77ACA40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if duration &lt; 3:</w:t>
      </w:r>
    </w:p>
    <w:p w14:paraId="7E98598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return self.gentle_vibration_alert()</w:t>
      </w:r>
    </w:p>
    <w:p w14:paraId="2C49D86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elif duration &lt; 8:</w:t>
      </w:r>
    </w:p>
    <w:p w14:paraId="4452330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return self.moderate_audio_visual_alert()</w:t>
      </w:r>
    </w:p>
    <w:p w14:paraId="4E16E4E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else:</w:t>
      </w:r>
    </w:p>
    <w:p w14:paraId="7D5C992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return self.emergency_fleet_notification()</w:t>
      </w:r>
    </w:p>
    <w:p w14:paraId="17BCD69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0B046AA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def gentle_vibration_alert(self):</w:t>
      </w:r>
    </w:p>
    <w:p w14:paraId="627BDC1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"""Seat vibration - non-startling wake-up method"""</w:t>
      </w:r>
    </w:p>
    <w:p w14:paraId="3E60C4D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Gradual vibration increase over 3 seconds</w:t>
      </w:r>
    </w:p>
    <w:p w14:paraId="7AC8639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for intensity in [0.2, 0.4, 0.6, 0.8]:</w:t>
      </w:r>
    </w:p>
    <w:p w14:paraId="32E43BE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self.seat_vibrator.set_intensity(intensity)</w:t>
      </w:r>
    </w:p>
    <w:p w14:paraId="3E90D5F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time.sleep(0.75)</w:t>
      </w:r>
    </w:p>
    <w:p w14:paraId="71FD5B1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</w:t>
      </w:r>
    </w:p>
    <w:p w14:paraId="1778BF8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3CFC186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System Health Monitoring</w:t>
      </w:r>
    </w:p>
    <w:p w14:paraId="148567B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6084272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```python</w:t>
      </w:r>
    </w:p>
    <w:p w14:paraId="372AA42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class SystemReliabilityMonitor:</w:t>
      </w:r>
    </w:p>
    <w:p w14:paraId="10C85DA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def __init__(self):</w:t>
      </w:r>
    </w:p>
    <w:p w14:paraId="5D91C30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self.heartbeat_interval = 5  # seconds</w:t>
      </w:r>
    </w:p>
    <w:p w14:paraId="394E41B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self.backup_systems = ['secondary_camera', 'gyroscope_backup']</w:t>
      </w:r>
    </w:p>
    <w:p w14:paraId="4AB502A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self.last_successful_detection = time.time()</w:t>
      </w:r>
    </w:p>
    <w:p w14:paraId="39D9875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6E559EC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def health_check(self):</w:t>
      </w:r>
    </w:p>
    <w:p w14:paraId="2A79898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"""Continuous system monitoring with graceful degradation"""</w:t>
      </w:r>
    </w:p>
    <w:p w14:paraId="13B5E7A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current_time = time.time()</w:t>
      </w:r>
    </w:p>
    <w:p w14:paraId="5290EFE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5D79690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Camera failure detection</w:t>
      </w:r>
    </w:p>
    <w:p w14:paraId="49DDC34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if current_time - self.last_successful_detection &gt; 10:</w:t>
      </w:r>
    </w:p>
    <w:p w14:paraId="4CA9D87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self.activate_backup_sensors()</w:t>
      </w:r>
    </w:p>
    <w:p w14:paraId="63790AD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24C8892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ARM processor temperature monitoring</w:t>
      </w:r>
    </w:p>
    <w:p w14:paraId="749A651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if self.get_arm_core_temp() &gt; 85:</w:t>
      </w:r>
    </w:p>
    <w:p w14:paraId="4E7D5B3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self.reduce_processing_frequency()</w:t>
      </w:r>
    </w:p>
    <w:p w14:paraId="7A65D7F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305D52B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Memory leak detection</w:t>
      </w:r>
    </w:p>
    <w:p w14:paraId="39D10EA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if psutil.virtual_memory().percent &gt; 90:</w:t>
      </w:r>
    </w:p>
    <w:p w14:paraId="565A018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    self.garbage_collect_and_optimize()</w:t>
      </w:r>
    </w:p>
    <w:p w14:paraId="71C0B94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2538086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def activate_backup_sensors(self):</w:t>
      </w:r>
    </w:p>
    <w:p w14:paraId="7872670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"""Failover to alternative detection methods"""</w:t>
      </w:r>
    </w:p>
    <w:p w14:paraId="5B908FE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Use steering wheel pressure sensors</w:t>
      </w:r>
    </w:p>
    <w:p w14:paraId="3C9C2D2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Monitor lane departure patterns</w:t>
      </w:r>
    </w:p>
    <w:p w14:paraId="07AFD63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      # Analyze acceleration/braking irregularities</w:t>
      </w:r>
    </w:p>
    <w:p w14:paraId="32383B5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```</w:t>
      </w:r>
    </w:p>
    <w:p w14:paraId="73C1F1D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717BEA1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📊 REAL-WORLD VALIDATION &amp; TESTING</w:t>
      </w:r>
    </w:p>
    <w:p w14:paraId="7BB2946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Diversity Dataset Collection</w:t>
      </w:r>
    </w:p>
    <w:p w14:paraId="36C6C25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- 48-Hour Pilot Program: Partnership with regional trucking company</w:t>
      </w:r>
    </w:p>
    <w:p w14:paraId="19653CF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Demographic Testing: 25 volunteers (ages 22–67, diverse backgrounds)</w:t>
      </w:r>
    </w:p>
    <w:p w14:paraId="16E2DC9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Environmental Conditions: Day/night, rain, direct sunlight, urban/highway</w:t>
      </w:r>
    </w:p>
    <w:p w14:paraId="1217AD62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Medical Considerations: Prescription glasses, contact lenses, eye conditions</w:t>
      </w:r>
    </w:p>
    <w:p w14:paraId="33CD52B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5C902B5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Performance Benchmarks</w:t>
      </w:r>
    </w:p>
    <w:p w14:paraId="0C5683A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5023CFC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ARM Cortex-A76 @ 2.3GHz Results:</w:t>
      </w:r>
    </w:p>
    <w:p w14:paraId="73132A0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Processing Latency: 12 ms avg (target: &lt;15 ms)</w:t>
      </w:r>
    </w:p>
    <w:p w14:paraId="6A42AAE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Battery Impact: 3.2% hourly drain (target: &lt;5%)</w:t>
      </w:r>
    </w:p>
    <w:p w14:paraId="3C0C6A6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False Positive Rate: 2.1% (target: &lt;3%)</w:t>
      </w:r>
    </w:p>
    <w:p w14:paraId="07C2F43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Detection Accuracy: 94.7% (target: &gt;90%)</w:t>
      </w:r>
    </w:p>
    <w:p w14:paraId="10BCF59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7FE3D48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💼 BUSINESS MODEL &amp; ROI</w:t>
      </w:r>
    </w:p>
    <w:p w14:paraId="18FA1AB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Transparent Pricing Structure</w:t>
      </w:r>
    </w:p>
    <w:p w14:paraId="73C8CB9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Hardware Unit: $299 (ARM-based edge device)</w:t>
      </w:r>
    </w:p>
    <w:p w14:paraId="3052E12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Installation: $150 (certified technician, 2-hour setup)</w:t>
      </w:r>
    </w:p>
    <w:p w14:paraId="7CE4ABA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Fleet Dashboard: $19/month per vehicle</w:t>
      </w:r>
    </w:p>
    <w:p w14:paraId="114301D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Enterprise Analytics: $199/month (unlimited vehicles)</w:t>
      </w:r>
    </w:p>
    <w:p w14:paraId="57FE2A0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64B15C8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ROI Calculator</w:t>
      </w:r>
    </w:p>
    <w:p w14:paraId="4FF6D90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Average Fleet Accident Cost: $47,000</w:t>
      </w:r>
    </w:p>
    <w:p w14:paraId="32493C0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Insurance Premium Reduction: 15–25%</w:t>
      </w:r>
    </w:p>
    <w:p w14:paraId="65BE347B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ARM-Guard Total Cost (Year 1): $756 per vehicle</w:t>
      </w:r>
    </w:p>
    <w:p w14:paraId="73B983C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Break-Even Point: Prevents 1 accident per 62 vehicles</w:t>
      </w:r>
    </w:p>
    <w:p w14:paraId="138FF8F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7A3241E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Competitive Advantage (summary)</w:t>
      </w:r>
    </w:p>
    <w:p w14:paraId="2027B91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Privacy-First: ✅</w:t>
      </w:r>
    </w:p>
    <w:p w14:paraId="58E21AF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ARM Optimization: ✅</w:t>
      </w:r>
    </w:p>
    <w:p w14:paraId="7B9FFB6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Individual Learning: ✅</w:t>
      </w:r>
    </w:p>
    <w:p w14:paraId="1CD0A7B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Edge Processing: ✅</w:t>
      </w:r>
    </w:p>
    <w:p w14:paraId="336395B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Price Point: $299 vs competitors $1,200–$2,500+</w:t>
      </w:r>
    </w:p>
    <w:p w14:paraId="4945EEE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2ED5AC9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🚀 IMPLEMENTATION ROADMAP</w:t>
      </w:r>
    </w:p>
    <w:p w14:paraId="49C3986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Phase 1: Proof of Concept (Completed)</w:t>
      </w:r>
    </w:p>
    <w:p w14:paraId="1375681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ARM Cortex-A76 prototype development</w:t>
      </w:r>
    </w:p>
    <w:p w14:paraId="370E092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Basic EAR detection with privacy safeguards</w:t>
      </w:r>
    </w:p>
    <w:p w14:paraId="497F209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TrustZone security implementation</w:t>
      </w:r>
    </w:p>
    <w:p w14:paraId="0B27C5A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Phase 2: Real-World Testing (4 weeks)</w:t>
      </w:r>
    </w:p>
    <w:p w14:paraId="350A5F5F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Diversity dataset collection</w:t>
      </w:r>
    </w:p>
    <w:p w14:paraId="176841B1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Fleet pilot program launch</w:t>
      </w:r>
    </w:p>
    <w:p w14:paraId="38B9BBA9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Performance optimization based on ARM PMU data</w:t>
      </w:r>
    </w:p>
    <w:p w14:paraId="49075688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Phase 3: Production Ready (8 weeks)</w:t>
      </w:r>
    </w:p>
    <w:p w14:paraId="5E38EFC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Manufacturing partnership for ARM-based hardware</w:t>
      </w:r>
    </w:p>
    <w:p w14:paraId="533CBF3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Fleet management dashboard development</w:t>
      </w:r>
    </w:p>
    <w:p w14:paraId="2CDB552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Regulatory compliance certification (DOT, FMCSA)</w:t>
      </w:r>
    </w:p>
    <w:p w14:paraId="055941AC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Phase 4: Market Launch (12 weeks)</w:t>
      </w:r>
    </w:p>
    <w:p w14:paraId="38DF30F6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Insurance company partnerships</w:t>
      </w:r>
    </w:p>
    <w:p w14:paraId="3970E26D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Trucking industry trade show demonstrations</w:t>
      </w:r>
    </w:p>
    <w:p w14:paraId="5AD8EEE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 xml:space="preserve">  - Customer support infrastructure</w:t>
      </w:r>
    </w:p>
    <w:p w14:paraId="44437FA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3F392FD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🏆 HACKATHON DELIVERABLES</w:t>
      </w:r>
    </w:p>
    <w:p w14:paraId="1DC243F5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Working ARM-Optimized Prototype</w:t>
      </w:r>
    </w:p>
    <w:p w14:paraId="32843BA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Privacy Compliance Documentation</w:t>
      </w:r>
    </w:p>
    <w:p w14:paraId="516B441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Real-Time Performance Metrics Dashboard</w:t>
      </w:r>
    </w:p>
    <w:p w14:paraId="22336490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- 48-Hour Fleet Testing Results</w:t>
      </w:r>
    </w:p>
    <w:p w14:paraId="7DFC5D84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- Business Model with Proven ROI</w:t>
      </w:r>
    </w:p>
    <w:p w14:paraId="643FC92E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575F51D7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ARM-Guard represents the future of ethical, efficient, and effective fleet safety technology — built specifically for the ARM ecosystem.</w:t>
      </w:r>
    </w:p>
    <w:p w14:paraId="63DEBFAA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</w:p>
    <w:p w14:paraId="029B8493">
      <w:pP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</w:pPr>
      <w:r>
        <w:rPr>
          <w:rFonts w:hint="default" w:ascii="Segoe UI" w:hAnsi="Segoe UI" w:eastAsia="Segoe UI" w:cs="Segoe UI"/>
          <w:kern w:val="0"/>
          <w:sz w:val="24"/>
          <w:szCs w:val="24"/>
          <w:lang w:val="pl-PL" w:eastAsia="zh-CN" w:bidi="ar"/>
        </w:rPr>
        <w:t>✅ Document complete with all critical improvements applied.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15CC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5D4591"/>
    <w:rsid w:val="13CE280D"/>
    <w:rsid w:val="25815CC7"/>
    <w:rsid w:val="370B7DC4"/>
    <w:rsid w:val="3EBA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Head One"/>
    <w:basedOn w:val="2"/>
    <w:next w:val="1"/>
    <w:uiPriority w:val="0"/>
    <w:rPr>
      <w:rFonts w:ascii="Segoe UI Semilight" w:hAnsi="Segoe UI Semilight" w:eastAsia="Arial" w:cs="Arial"/>
      <w:color w:val="1F3A5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87f1b409-f9ae-49ee-ae26-9fd7f58531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2026-07-14T15:50:00Z</dcterms:created>
  <dc:creator>Daniel Piechocki</dc:creator>
  <cp:lastModifiedBy>Daniel Piechocki</cp:lastModifiedBy>
  <dcterms:modified xsi:type="dcterms:W3CDTF">2026-07-14T16:22:07Z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1045-12.1.0.26880</vt:lpwstr>
  </property>
  <property fmtid="{D5CDD505-2E9C-101B-9397-08002B2CF9AE}" pid="3" name="ICV">
    <vt:lpwstr>60A4684E546843C9BFC3E04E777953D5_11</vt:lpwstr>
  </property>
  <property fmtid="{D5CDD505-2E9C-101B-9397-08002B2CF9AE}" pid="4" name="KSOTemplateDocerSaveRecord">
    <vt:lpwstr>eyJoZGlkIjoiM2YxMTg2MjY0ZThlNDY1NmFiNTBkYzdkNGVjODc3YjgiLCJ1c2VySWQiOiIzMDQxNTQ1NjgyNjQxIn0=</vt:lpwstr>
  </property>
</Properties>
</file>